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1A23F">
      <w:pPr>
        <w:keepLines/>
        <w:spacing w:after="6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SIMATS ENGINEERING</w:t>
      </w:r>
    </w:p>
    <w:p w14:paraId="0335DCAA">
      <w:pPr>
        <w:keepLines/>
        <w:spacing w:after="60" w:line="360" w:lineRule="auto"/>
        <w:jc w:val="center"/>
        <w:rPr>
          <w:rFonts w:hint="default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ASSESSMENT TOOL 3</w:t>
      </w:r>
      <w:r>
        <w:rPr>
          <w:rFonts w:hint="default" w:cs="Times New Roman"/>
          <w:b/>
          <w:sz w:val="24"/>
          <w:szCs w:val="24"/>
          <w:lang w:val="en-US"/>
        </w:rPr>
        <w:t xml:space="preserve">     </w:t>
      </w:r>
    </w:p>
    <w:p w14:paraId="18CFF929">
      <w:pPr>
        <w:keepLines/>
        <w:spacing w:after="60" w:line="360" w:lineRule="auto"/>
        <w:jc w:val="center"/>
        <w:rPr>
          <w:rFonts w:hint="default" w:cs="Times New Roman"/>
          <w:b/>
          <w:sz w:val="24"/>
          <w:szCs w:val="24"/>
          <w:lang w:val="en-US"/>
        </w:rPr>
      </w:pPr>
    </w:p>
    <w:p w14:paraId="456992FC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CRYPTOGRAPHY AND NETWORK SECURITY</w:t>
      </w:r>
    </w:p>
    <w:p w14:paraId="3A29E8BE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CODE:</w:t>
      </w:r>
      <w:r>
        <w:rPr>
          <w:rFonts w:hint="default" w:ascii="Times New Roman" w:hAnsi="Times New Roman" w:cs="Times New Roman"/>
          <w:sz w:val="24"/>
          <w:szCs w:val="24"/>
        </w:rPr>
        <w:t xml:space="preserve"> CSA51</w:t>
      </w:r>
    </w:p>
    <w:p w14:paraId="7211E745">
      <w:pPr>
        <w:keepLines/>
        <w:spacing w:after="6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OUTCOME COVERED</w:t>
      </w:r>
    </w:p>
    <w:p w14:paraId="679504E7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72FC0A9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sz w:val="24"/>
          <w:szCs w:val="24"/>
        </w:rPr>
        <w:t>CO2:</w:t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Analyze Public Key crypto system strategies using RSA and key Exchange for Encryption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algorithm to strengthen information security. (BL4, BL5)</w:t>
      </w:r>
    </w:p>
    <w:p w14:paraId="7856713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Debugging &amp; Optimisation Task : 10%</w:t>
      </w:r>
    </w:p>
    <w:p w14:paraId="4BF5033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Marks: 50</w:t>
      </w:r>
    </w:p>
    <w:p w14:paraId="01DAB55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1D950A2">
      <w:pPr>
        <w:keepLines/>
        <w:spacing w:after="40" w:line="360" w:lineRule="auto"/>
        <w:ind w:firstLine="4082" w:firstLineChars="17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Annexure A</w:t>
      </w:r>
    </w:p>
    <w:p w14:paraId="4F753BDB">
      <w:pPr>
        <w:keepLines/>
        <w:spacing w:after="4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 of Conduct:</w:t>
      </w:r>
    </w:p>
    <w:p w14:paraId="63D2EF8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I Sanjana / 1924260017 (Name / Reg No) certify that this submission is my original work and that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 have adhered to the guidelines specified for this assessment. I understand that any violation of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academic integrity rules will result in disciplinary action.</w:t>
      </w:r>
    </w:p>
    <w:p w14:paraId="466720E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Signature of the student: </w:t>
      </w:r>
    </w:p>
    <w:p w14:paraId="62A5891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797560" cy="72263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45C6CE5C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Annexure A</w:t>
      </w:r>
    </w:p>
    <w:p w14:paraId="085E1644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Debugging &amp; Optimisation Task</w:t>
      </w:r>
    </w:p>
    <w:p w14:paraId="692C4F12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 Debugging and Optimizing Digital Signature Algorithm (DSA)</w:t>
      </w:r>
    </w:p>
    <w:p w14:paraId="7C5E7454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Python implementation of DSA generates invalid signatures during verification.</w:t>
      </w:r>
    </w:p>
    <w:p w14:paraId="255CC8C8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Identify issues in parameter selection and random number generation.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Fix errors in signature generation and verification steps.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Optimize modular arithmetic operations for faster execution.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Evaluate the impact of randomness quality on signature security.</w:t>
      </w:r>
    </w:p>
    <w:p w14:paraId="6025CF8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Answer</w:t>
      </w:r>
    </w:p>
    <w:p w14:paraId="4C2890B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 Introduction and DSA Overview</w:t>
      </w:r>
    </w:p>
    <w:p w14:paraId="7B4173C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Digital Signature Algorithm (DSA) is the signature scheme of the Digital Signature Standard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(FIPS 186). It provides authentication (who signed), integrity (the message was not changed)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non-repudiation (the signer cannot deny signing). Its security rests on the difficulty of the discrete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logarithm problem in a prime-order subgroup of Z*p. DSA only signs; it does not encrypt. Because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is a public-key scheme, anyone holding the signer's public key can verify a signature, but only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holder of the private key can create one.</w:t>
      </w:r>
    </w:p>
    <w:p w14:paraId="7D65AD1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program supplied in the task generated signatures that never passed verification. Before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debugging, the correct algorithm is fixed below so that every line of the faulty code can be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compared against a reference.</w:t>
      </w:r>
    </w:p>
    <w:p w14:paraId="430368A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Symbol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Meaning</w:t>
      </w:r>
    </w:p>
    <w:p w14:paraId="004A41E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Large prime modulus (L bits; 2048 bits in this solution)</w:t>
      </w:r>
    </w:p>
    <w:p w14:paraId="3D1805F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Prime divisor of p − 1 (N bits; 256 bits in this solution); all exponents are reduced modulo q</w:t>
      </w:r>
    </w:p>
    <w:p w14:paraId="5F8DA46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Generator of the subgroup of order q: g = h^((p−1)/q) mod p, with g &gt; 1</w:t>
      </w:r>
    </w:p>
    <w:p w14:paraId="33FF8B1A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x, 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Private key x (1 ≤ x ≤ q−1) and public key y = g^x mod p</w:t>
      </w:r>
    </w:p>
    <w:p w14:paraId="396ADB6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Per-signature secret nonce, 1 ≤ k ≤ q−1, fresh and unpredictable for every signature</w:t>
      </w:r>
    </w:p>
    <w:p w14:paraId="7710393A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H(m)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Hash of message m (SHA-256), truncated to the bit length of q</w:t>
      </w:r>
    </w:p>
    <w:p w14:paraId="5BE475B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(r, 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signature</w:t>
      </w:r>
    </w:p>
    <w:p w14:paraId="2843251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generation: choose p, q, g as above; choose x randomly; compute y = g^x mod p.</w:t>
      </w:r>
    </w:p>
    <w:p w14:paraId="4862EBB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Signature generation: (1) choose random k in [1, q−1]; (2) r = (g^k mod p) mod q; (3) s = k ¹⁻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(H(m) + x·r) mod q; (4) if r = 0 or s = 0, choose a new k; (5) output (r, s).</w:t>
      </w:r>
    </w:p>
    <w:p w14:paraId="7166F8B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Signature verification: (1) reject unless 0 &lt; r &lt; q and 0 &lt; s &lt; q; (2) w = s ¹ mod q; (3) u1 = H(m)·w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mod q; (4) u2 = r·w mod q; (5) v = ((g^u1 · y^u2) mod p) mod q; (6) accept if and only if v = r.</w:t>
      </w:r>
    </w:p>
    <w:p w14:paraId="1392CE5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verification works (proof of correctness). From s = k ¹(H + x·r) mod q we get k = s ¹(H +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⁻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⁻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x·r) = w·H + w·r·x = u1 + u2·x (mod q). Because g has order q, exponents may be reduced mod q,</w:t>
      </w:r>
    </w:p>
    <w:p w14:paraId="0C78934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42E78EF4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g^k = g^(u1 + x·u2) = g^u1 · (g^x)^u2 = g^u1 · y^u2 (mod p). Reducing mod q gives v = 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Every correction below restores exactly one step of this chain; any single wrong step breaks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equation, which is why the faulty program rejected all valid signatures.</w:t>
      </w:r>
    </w:p>
    <w:p w14:paraId="76EA804C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Observed failure. A test harness signed 20 different messages with the supplied code and verified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each one with the supplied verifier: 0 of 20 valid signatures were accepted. The faults were then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traced one by one as follows.</w:t>
      </w:r>
    </w:p>
    <w:p w14:paraId="2E8AF9A2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Identify Issues in Parameter Selection and Random Number Generation</w:t>
      </w:r>
    </w:p>
    <w:p w14:paraId="3497ACC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1.1 Requirements for DSA domain parameters</w:t>
      </w:r>
    </w:p>
    <w:p w14:paraId="735F7BA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Reason</w:t>
      </w:r>
    </w:p>
    <w:p w14:paraId="162A612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q must be prime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Gives the subgroup prime order, so every non-zero value mod q has an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inverse (needed for k ¹ and s ¹) and the discrete-log problem is hard.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</w:p>
    <w:p w14:paraId="7156CFA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 must be prime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Z*p must be a proper group so that exponentiation behaves as the proof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above assumes.</w:t>
      </w:r>
    </w:p>
    <w:p w14:paraId="7BB036A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q divides p − 1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Required for an element g of order exactly q to exist.</w:t>
      </w:r>
    </w:p>
    <w:p w14:paraId="23489BB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 &gt; 1 and g^q ≡ 1 (mod p)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 must generate the order-q subgroup. g = 1 is a degenerate generator.</w:t>
      </w:r>
    </w:p>
    <w:p w14:paraId="1B4C99B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p, q must be large enough to resist number-field-sieve and square-root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(Pollard rho) attacks respectively.</w:t>
      </w:r>
    </w:p>
    <w:p w14:paraId="4173621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Approved sizes (L, N): (2048, 224),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(2048, 256), (3072, 256) in FIPS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186-4; 1024/160 is legacy only</w:t>
      </w:r>
    </w:p>
    <w:p w14:paraId="45C7F86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Hash output at least N bits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Prevents the hash, rather than the group, from being the weak link.</w:t>
      </w:r>
    </w:p>
    <w:p w14:paraId="4D7FC74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Note: FIPS 186-5 (2023) no longer approves DSA for generating new signatures (ECDSA, EdDSA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and RSA are preferred); DSA is still the standard teaching example and legacy signatures are still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verified, so it is the right algorithm to study here.</w:t>
      </w:r>
    </w:p>
    <w:p w14:paraId="14D7B30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1.2 Parameter-selection defects found</w:t>
      </w:r>
    </w:p>
    <w:p w14:paraId="3EC9938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Defect B1a/B1b – no primality testing. The code sets q = random 160-bit integer and p = q ×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random + 1, so both are almost certainly composite. The diagnostic run printed q prime? False | p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prime? False. Consequences: (i) the multiplicative group modulo p is not cyclic of the assumed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order, so g does not have order q; (ii) s may share a factor with q, in which case pow(s, −1, q) does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not exist and verification crashes or silently fails; (iii) a composite q with small factors allows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small-subgroup attacks, which reduce the discrete-logarithm problem to tiny sub-problems.</w:t>
      </w:r>
    </w:p>
    <w:p w14:paraId="3D54D52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Defect B1c – generator g = 1 never rejected. When (p−1)/q happens to give h^((p−1)/q) ≡ 1, then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g = 1 and y = 1 for every private key. Then r = 1 for every signature and v = 1 always, so any pair (1,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s) verifies: this is a universal forgery, since no secret is needed at all. A correct implementation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must test g &gt; 1 and loop until a valid generator is found.</w:t>
      </w:r>
    </w:p>
    <w:p w14:paraId="62259A9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Fix: gen_params() in the corrected program selects a random 256-bit q and tests it with Miller–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Rabin (40 rounds); then searches for k such that p = q·k + 1 is a 2048-bit prime (20 Miller–Rabin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rounds); then increments h until g = h^((p−1)/q) mod p is greater than 1. The self-test prints p bits =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2048, q bits = 256, q prime = True, p prime = True, q | p−1 = True, g^q mod p = 1: True, g &gt; 1: True.</w:t>
      </w:r>
    </w:p>
    <w:p w14:paraId="127D5A8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1.3 Random-number-generation defects found</w:t>
      </w:r>
    </w:p>
    <w:p w14:paraId="6C48609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4A8C2D4E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Defect B2a – predictable generator with a fixed seed. The program calls random.seed(42) and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then draws k with the random module. This module is the Mersenne Twister (MT19937), which is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designed for simulation, not security: its entire internal state can be reconstructed from 624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consecutive 32-bit outputs, and its future output is then predictable. With a fixed seed every run of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program produces the identical nonce sequence. The experiment confirmed this: re-seeding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with 42 reproduced the same nonces (seeded random.* reproduces identical nonces: True).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Two different documents signed in two different runs would therefore reuse the same k, which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leaks the private key (see Section 4).</w:t>
      </w:r>
    </w:p>
    <w:p w14:paraId="626196E9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Defect B2b – wrong range for k. k = random.randint(0, q) is inclusive on both ends, so it can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return 0 or q. With k = 0, r = g  = 1 and k ¹ does not exist; with k = q the value behaves like k = 0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⁰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(mod q). The valid range is 1 ≤ k ≤ q − 1.</w:t>
      </w:r>
    </w:p>
    <w:p w14:paraId="7BF8147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Defect B2c – private key also drawn from the weak generator. The private key x was produced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with the same predictable generator, so an attacker who learns the generator state can compute 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directly.</w:t>
      </w:r>
    </w:p>
    <w:p w14:paraId="0C9A867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Fix: all secrets (x and k) are drawn with Python's secrets module (operating-system CSPRNG): x =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secrets.randbelow(q − 1) + 1 and k = secrets.randbelow(q − 1) + 1. This is uniform on [1, q − 1],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and avoids the modulo bias that arises from reducing a random bit-string with the % operator. A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fresh k is drawn for every signature, and the signature is recomputed if r = 0 or s = 0.</w:t>
      </w:r>
    </w:p>
    <w:p w14:paraId="21CA1C6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Use for DSA</w:t>
      </w:r>
    </w:p>
    <w:p w14:paraId="3573450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of randomness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Cryptographically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secure?</w:t>
      </w:r>
    </w:p>
    <w:p w14:paraId="4CE14A7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Predictable from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outputs?</w:t>
      </w:r>
    </w:p>
    <w:p w14:paraId="5D88D95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Never</w:t>
      </w:r>
    </w:p>
    <w:p w14:paraId="7BFA0BF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(Mersenne Twister),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fixed seed</w:t>
      </w:r>
    </w:p>
    <w:p w14:paraId="69542D0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 (state recovered from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624 outputs; fixed seed is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fully known)</w:t>
      </w:r>
    </w:p>
    <w:p w14:paraId="71B20B9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</w:t>
      </w:r>
    </w:p>
    <w:p w14:paraId="4D43A60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secrets / os.urandom (OS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CSPRNG)</w:t>
      </w:r>
    </w:p>
    <w:p w14:paraId="0408072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 (preferred)</w:t>
      </w:r>
    </w:p>
    <w:p w14:paraId="3D8284B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HMAC-DRBG deterministic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nonce (RFC 6979)</w:t>
      </w:r>
    </w:p>
    <w:p w14:paraId="4BC60C4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 (derived from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private key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message)</w:t>
      </w:r>
    </w:p>
    <w:p w14:paraId="346AAD37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 Fix Errors in Signature Generation and Verification</w:t>
      </w:r>
    </w:p>
    <w:p w14:paraId="6C81392A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2.1 Original (buggy) code</w:t>
      </w:r>
    </w:p>
    <w:p w14:paraId="092BF43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"""buggy_dsa.py - the faulty implementation supplied in the task (reconstructed)."""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import random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random.seed(42)                                    # BUG-2a: predictable Mersenne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Twister, fixed seed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gen_params():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q = random.getrandbits(160)                    # BUG-1a: q never tested for primality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p = q * random.getrandbits(100) + 1            # BUG-1b: p never tested for primality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g = pow(2, (p - 1) // q, p)                    # BUG-1c: g == 1 never rejected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p, q, g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H(msg):</w:t>
      </w:r>
    </w:p>
    <w:p w14:paraId="0139AE7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6E56FCED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return hash(msg) % (2 ** 160)                  # BUG-6: hash() is salted per process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-&gt; not repeatable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sign(msg, x, p, q, g):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k = random.randint(0, q)                       # BUG-2b: k may be 0 or q; BUG-2c: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non-crypto RNG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 = pow(g, k, q)                               # BUG-3: should be pow(g, k, p) %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s = (k * (H(msg) + x * r)) % q                 # BUG-4: should be k^-1, not 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r, 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verify(msg, sig, y, p, q, g):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r, s = sig                                     # BUG-5a: no check 0 &lt; r, s &lt;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 = pow(s, -1, p)                              # BUG-5b: inverse taken mod p instead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of mod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u1, u2 = (H(msg) * w) % q, (r * w) %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v = (pow(g, u1, p) * pow(y, u2, p)) % p %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v == s                                  # BUG-5c: must compare v with r</w:t>
      </w:r>
    </w:p>
    <w:p w14:paraId="20EAAFF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2.2 Faults in signing and verification, and their corrections</w:t>
      </w:r>
    </w:p>
    <w:p w14:paraId="19550B6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Faulty line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Why it is wrong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Corrected line and effect</w:t>
      </w:r>
    </w:p>
    <w:p w14:paraId="1795BFE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r = pow(g, k, p) % q. Restores v = r in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proof of correctness.</w:t>
      </w:r>
    </w:p>
    <w:p w14:paraId="04B0B03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B3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 = pow(g, k, q)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 must be the x-coordinate-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like value (g^k mod p)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reduced mod q. Using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modulus q alone gives g^k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mod q, a number unrelated to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group.</w:t>
      </w:r>
    </w:p>
    <w:p w14:paraId="0257EB5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s = (pow(k, -1, q) * (H + x*r)) % q</w:t>
      </w:r>
    </w:p>
    <w:p w14:paraId="7032561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B4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 = (k * (H + x*r)) % q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signing equation requires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inverse of k. Multiplying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by k gives the wrong s, so 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and u1, u2 cannot reconstruct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g^k.</w:t>
      </w:r>
    </w:p>
    <w:p w14:paraId="7F61E14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if not (0 &lt; r &lt; q and 0 &lt; s &lt; q): return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False</w:t>
      </w:r>
    </w:p>
    <w:p w14:paraId="5D55FB9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B5a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range check on r, 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 = 0 or s = 0 (or values ≥ q)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are never valid. Accepting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them allows trivial forgeries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and makes s ¹ undefined.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⁻</w:t>
      </w:r>
    </w:p>
    <w:p w14:paraId="5FE985D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w = pow(s, -1, q)</w:t>
      </w:r>
    </w:p>
    <w:p w14:paraId="0D693ED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B5b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w = pow(s, -1, p)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exponents live modulo q,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so s must be inverted mod q.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An inverse mod p is a different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number.</w:t>
      </w:r>
    </w:p>
    <w:p w14:paraId="344167F7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return v == r</w:t>
      </w:r>
    </w:p>
    <w:p w14:paraId="51680A9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B5c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return v == 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Verification must compare the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recomputed v with the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received r, not with s.</w:t>
      </w:r>
    </w:p>
    <w:p w14:paraId="63C45C0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SHA-256 digest, truncated to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leftmost bit-length(q) bits</w:t>
      </w:r>
    </w:p>
    <w:p w14:paraId="7A7A121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B6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H = hash(msg) % 2160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Python's built-in hash() is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randomly salted for each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process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(PYTHONHASHSEED), so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signer's and verifier's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digests differ between runs; it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is also not a cryptographic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hash.</w:t>
      </w:r>
    </w:p>
    <w:p w14:paraId="0D3DED0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6F3DA1F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2.3 Systematic debugging procedure</w:t>
      </w:r>
    </w:p>
    <w:p w14:paraId="3385F72E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Reproduce: wrote a harness that signs 20 messages and verifies each. Result 0/20. The</w:t>
      </w:r>
    </w:p>
    <w:p w14:paraId="74B196C4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failure is deterministic, so it is a logic error rather than a rare data-dependent error.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2. Isolate by layers: checked parameters first (primality, q | p−1, g^q = 1), then keys (y = g^x),</w:t>
      </w:r>
    </w:p>
    <w:p w14:paraId="201B319D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signing, then verification. Layer 1 failed, so every later layer was suspect.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Check invariants: after fixing the parameters, tested the invariant g^k ≡ g^(u1 + x·u2)</w:t>
      </w:r>
    </w:p>
    <w:p w14:paraId="412E9D92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directly with known x and k. It failed with the original sign/verify code, which narrowed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fault to the s, w and r formulas.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 Compare against the derivation: each line was matched against the proof in Section 0,</w:t>
      </w:r>
    </w:p>
    <w:p w14:paraId="71E2042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finding B3, B4, B5b and B5c.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5. Cross-process test: signing in one Python process and verifying in another failed even with</w:t>
      </w:r>
    </w:p>
    <w:p w14:paraId="7DD51C4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arithmetic. That identified the salted hash() (B6).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6. Negative tests: after the fixes, added tests that must fail: tampered message, tampered</w:t>
      </w:r>
    </w:p>
    <w:p w14:paraId="0AFF081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signature, r = 0. This found B5a (missing range check).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7. Regression: reran 50 sign/verify cycles with fresh keys to confirm there are no remaining</w:t>
      </w:r>
    </w:p>
    <w:p w14:paraId="7FE40D3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intermittent faults.</w:t>
      </w:r>
    </w:p>
    <w:p w14:paraId="327A20D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2.4 Corrected and optimised code (dsa_fixed.py)</w:t>
      </w:r>
    </w:p>
    <w:p w14:paraId="739AD30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Comments marked FIX show corrections and comments marked OPT show optimisations (Section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3).</w:t>
      </w:r>
    </w:p>
    <w:p w14:paraId="18AED2F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"""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dsa_fixed.py - Corrected and optimised DSA (FIPS 186 style) in pure Python.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Parameters: L = 2048-bit p, N = 256-bit q, hash = SHA-256.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"""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import hashlib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import secrets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---------- 1. Primality testing (Miller-Rabin) ----------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SMALL_PRIMES = [p for p in range(3, 2000) if all(p % d for d in range(2, int(p ** 0.5) +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1))]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is_prime(n, rounds=40):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if n &lt; 2: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return False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if n % 2 == 0: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return n == 2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for sp in SMALL_PRIMES:              # cheap trial division first (optimisation)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n == sp: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return True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n % sp == 0: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return False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d, r = n - 1, 0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while d % 2 == 0: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d //= 2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r += 1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for _ in range(rounds):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a = secrets.randbelow(n - 3) + 2</w:t>
      </w:r>
    </w:p>
    <w:p w14:paraId="2FFEFB2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271ED75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x = pow(a, d, n)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x in (1, n - 1):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continue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for _ in range(r - 1):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x = pow(x, 2, n)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if x == n - 1: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    break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else: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return False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True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---------- 2. Parameter generation (FIX: real primes, q | p-1, g of order q) ----------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gen_params(L=2048, N=256):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while True:                                           # q: N-bit prime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q = secrets.randbits(N) | (1 &lt;&lt; (N - 1)) | 1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is_prime(q):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break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while True:                                           # p = q*k + 1, L-bit prime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k = secrets.randbits(L - N) | (1 &lt;&lt; (L - N - 1))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p = q * k + 1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p.bit_length() == L and is_prime(p, rounds=20):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break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h = 2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while True:                                           # g = h^((p-1)/q) mod p, must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be != 1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g = pow(h, (p - 1) // q, p)                       # FIX: integer division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g &gt; 1: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return p, q, g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h += 1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gen_keys(p, q, g):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x = secrets.randbelow(q - 1) + 1                      # FIX: CSPRNG, 1 &lt;= x &lt;= q-1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x, pow(g, x, p)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---------- 3. Hash helper (FIX: deterministic SHA-256, not Python's salted hash())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----------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H(msg: bytes, q):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z = int.from_bytes(hashlib.sha256(msg).digest(), "big")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z &gt;&gt; max(0, z.bit_length() - q.bit_length())    # leftmost min(N, 256) bits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---------- 4. Signing ----------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new_nonce_tuple(p, q, g):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"""Message-independent part of a signature: (k^-1 mod q, r). Can be precomputed."""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while True: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k = secrets.randbelow(q - 1) + 1                  # FIX: fresh CSPRNG k in [1, q-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1]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r = pow(g, k, p) % q                              # FIX: mod p first, then mod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r != 0: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return pow(k, -1, q), r                       # OPT: built-in modular inverse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sign(msg, x, p, q, g, pre=None):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while True: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kinv, r = pre if pre else new_nonce_tuple(p, q, g)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s = (kinv * (H(msg, q) + x * r)) % q              # FIX: multiply by k^-1, not 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s != 0:</w:t>
      </w:r>
    </w:p>
    <w:p w14:paraId="7E0A6BD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D15D8F8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return r, 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pre = None                                        # never reuse a tuple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---------- 5. Verification ----------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verify(msg, sig, y, p, q, g):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r, s = sig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if not (0 &lt; r &lt; q and 0 &lt; s &lt; q):                     # FIX: range check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return False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 = pow(s, -1, q)                                     # FIX: inverse mod q (not p)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u1 = (H(msg, q) * w) %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u2 = (r * w) %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v = (pow(g, u1, p) * pow(y, u2, p)) % p % q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v == r                                         # FIX: compare with r (not s)</w:t>
      </w:r>
    </w:p>
    <w:p w14:paraId="6CD31F3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2.5 Test results</w:t>
      </w:r>
    </w:p>
    <w:p w14:paraId="2D6A7F2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 of the test harness (2048-bit p, 256-bit q, SHA-256):</w:t>
      </w:r>
    </w:p>
    <w:p w14:paraId="30FC95C7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=== A. Buggy implementation ===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valid signatures accepted: 0/20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q prime? False | p prime? False | g == large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=== B. Fixed implementation ===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param gen: 6.62s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 bits 2048 q bits 256 q prime True p prime True q | p-1 True g^q mod p == 1: True g&gt;1: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True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valid signatures accepted: 50/50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tampered message accepted: False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tampered signature accepted: False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out-of-range r=0 accepted: False</w:t>
      </w:r>
    </w:p>
    <w:p w14:paraId="531EF3E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Original code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Corrected code</w:t>
      </w:r>
    </w:p>
    <w:p w14:paraId="533E830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 signatures accepted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0 / 20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50 / 50</w:t>
      </w:r>
    </w:p>
    <w:p w14:paraId="0729BC57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q and p prime; q | p−1; g &gt; 1; g^q = 1 mod p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No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Yes</w:t>
      </w:r>
    </w:p>
    <w:p w14:paraId="111B26BA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Rejected</w:t>
      </w:r>
    </w:p>
    <w:p w14:paraId="0AA2D2B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Message changed after signing ("100" → "900")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 signatures rejected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anyway</w:t>
      </w:r>
    </w:p>
    <w:p w14:paraId="0BF375A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Rejected</w:t>
      </w:r>
    </w:p>
    <w:p w14:paraId="70BA128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Signature value altered (s + 1)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 signatures rejected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anyway</w:t>
      </w:r>
    </w:p>
    <w:p w14:paraId="793EE372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Out-of-range signature r = 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Not checked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Rejected</w:t>
      </w:r>
    </w:p>
    <w:p w14:paraId="41EAFA8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 input verified in different Python process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Fails (salted hash)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Passes (SHA-256)</w:t>
      </w:r>
    </w:p>
    <w:p w14:paraId="4734EF5A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 Optimize Modular Arithmetic Operations for Faster Execution</w:t>
      </w:r>
    </w:p>
    <w:p w14:paraId="5DD7BD1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3.1 Cost model</w:t>
      </w:r>
    </w:p>
    <w:p w14:paraId="24742E8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DSA is dominated by modular exponentiation. Square-and-multiply needs about 1.5 × (exponent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bit-length)  modular  multiplications  of  L-bit  numbers,  and  each  schoolbook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multiplication/reduction costs O(L²). Signing needs one exponentiation g^k mod p, one modular</w:t>
      </w:r>
    </w:p>
    <w:p w14:paraId="0A70602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649CC069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inverse mod q and two multiplications; verification needs two exponentiations (g^u1 and y^u2)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and one inverse. The exponent length is therefore the most important quantity to reduce.</w:t>
      </w:r>
    </w:p>
    <w:p w14:paraId="4A6E4A71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3.2 Optimisations applied</w:t>
      </w:r>
    </w:p>
    <w:p w14:paraId="70A4CA5E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Reduce exponents modulo q (short exponents). The generator has order q, so g^k = g^(k</w:t>
      </w:r>
    </w:p>
    <w:p w14:paraId="2702572E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mod q). The faulty code drew k from the range of p (about 2048 bits) instead of q (256 bits).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Restricting k, x, u1 and u2 to below q cuts the number of squarings from about 2048 to 256,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an expected speed-up of L/N = 8×.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2. Built-in  modular  inverse. pow(k,  −1,  q)  uses  the  extended  Euclidean  algorithm</w:t>
      </w:r>
    </w:p>
    <w:p w14:paraId="5E33E7C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implemented in C. The alternatives are slower: Fermat inversion pow(k, q−2, q) is a full 256-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bit exponentiation, and a hand-written Python Euclid loop pays interpreter overhead on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every iteration.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3. Offline precomputation of the message-independent part. r = (g^k mod p) mod q and k ¹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do not depend on the message. A pool of (k ¹, r) tuples can be built while the server is idle;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 online step then needs only one hash and two multiplications. Each tuple must be used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exactly once.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4. Simultaneous exponentiation (Shamir's trick) in verification. Instead of computing g^u1</w:t>
      </w:r>
    </w:p>
    <w:p w14:paraId="7EF193C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y^u2 with two independent chains of squarings, one shared chain is used and the product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g·y is precomputed, so only one squaring per bit is needed:</w:t>
      </w:r>
    </w:p>
    <w:p w14:paraId="0AC117F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def shamir(a, e1, b, e2, m):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"""Computes (a^e1 * b^e2) mod m with ONE squaring chain (simultaneous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exponentiation)."""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ab = a * b % m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 = 1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for i in range(max(e1.bit_length(), e2.bit_length()) - 1, -1, -1):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r = r * r % m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bits = ((e1 &gt;&gt; i) &amp; 1, (e2 &gt;&gt; i) &amp; 1)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bits == (1, 0):   r = r * a % m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elif bits == (0, 1): r = r * b % m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elif bits == (1, 1): r = r * ab % m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return r</w:t>
      </w:r>
    </w:p>
    <w:p w14:paraId="04F9019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Cheaper parameter generation. Trial division by all primes below 2000 is performed</w:t>
      </w:r>
    </w:p>
    <w:p w14:paraId="3FD27F7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before Miller–Rabin, which removes most composite candidates with a few cheap modulus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operations. The 2048/256-bit parameters were generated in 6.6 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Hash and range checks first. Malformed signatures (r or s outside [1, q−1]) are rejected</w:t>
      </w:r>
    </w:p>
    <w:p w14:paraId="4089FF9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before any exponentiation, so invalid input cannot waste expensive computation.</w:t>
      </w:r>
    </w:p>
    <w:p w14:paraId="3FD1B71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3.3 Measured performance</w:t>
      </w:r>
    </w:p>
    <w:p w14:paraId="55DA134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Mean of 200 runs for each operation (100 runs for Shamir); p = 2048 bits, q = 256 bits, Python 3.</w:t>
      </w:r>
    </w:p>
    <w:p w14:paraId="2EB22359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Before (ms)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After (ms)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Improvement</w:t>
      </w:r>
    </w:p>
    <w:p w14:paraId="1931119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29.421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3.638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8.1× faster</w:t>
      </w:r>
    </w:p>
    <w:p w14:paraId="6E1A84C1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g^k mod p: k drawn below p (buggy range) → 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below q</w:t>
      </w:r>
    </w:p>
    <w:p w14:paraId="65B3B76A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0.1280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0.0175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7.3× faster</w:t>
      </w:r>
    </w:p>
    <w:p w14:paraId="3C2EC9E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k ¹ mod q: Fermat pow(k, q−2, q) → pow(k, −1,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q)</w:t>
      </w:r>
    </w:p>
    <w:p w14:paraId="4DAE493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13BB122A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Before (ms)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After (ms)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Improvement</w:t>
      </w:r>
    </w:p>
    <w:p w14:paraId="12750EF8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k ¹ mod q: hand-written Euclid → pow(k, −1, q)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0.0338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0.0175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1.9× faster</w:t>
      </w:r>
    </w:p>
    <w:p w14:paraId="74BE7D60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Verification core g^u1·y^u2: two pow() → Shamir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7.606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5.837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1.3× faster</w:t>
      </w:r>
    </w:p>
    <w:p w14:paraId="2231CCE2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3.571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0.002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about 1,400× less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online time</w:t>
      </w:r>
    </w:p>
    <w:p w14:paraId="117E64F9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Sign, one signature: online nonce → precomputed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(r, k ¹)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⁻</w:t>
      </w:r>
    </w:p>
    <w:p w14:paraId="27FDBAC9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Sign, 500 signatures: online → precomputed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1830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online phase only</w:t>
      </w:r>
    </w:p>
    <w:p w14:paraId="1B8A5A5C">
      <w:pPr>
        <w:keepLines/>
        <w:spacing w:after="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The precomputation does not remove the work, it moves it off the critical path: the 500 nonce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tuples still cost about 500 × 3.6 ms ≈ 1.8 s, but this is done during idle time, so the user-visible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latency of signing falls to a fraction of a millisecond. Full verification takes about 7.6 ms with two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pow() calls and cannot be precomputed because it depends on the signature received.</w:t>
      </w:r>
    </w:p>
    <w:p w14:paraId="1BD6A59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Security cautions for optimisation: the pool of tuples must be stored as securely as the private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key (anyone who reads k can compute x); a tuple must never be reused, including after a crash,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restart or virtual-machine snapshot restore; and shortening exponents must never be taken below q-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size, as that weakens the discrete-log security. The optimisations above are all side-channel-neutral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in intent, but pure-Python code is not constant-time, so a production system should use a vetted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cryptographic library.</w:t>
      </w:r>
    </w:p>
    <w:p w14:paraId="7ED5F8D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3.4 Complexity summary</w:t>
      </w:r>
    </w:p>
    <w:p w14:paraId="0EDC541E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Before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After</w:t>
      </w:r>
    </w:p>
    <w:p w14:paraId="60199D5D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 exponentiation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about 1.5 × 2048 multiplications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 p</w:t>
      </w:r>
    </w:p>
    <w:p w14:paraId="1EEC8D1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about 1.5 × 256 multiplications mod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 (or 0 online)</w:t>
      </w:r>
    </w:p>
    <w:p w14:paraId="571D0E0F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Inverse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Fermat: about 1.5 × 256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multiplications</w:t>
      </w:r>
    </w:p>
    <w:p w14:paraId="02ACEEC3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Extended Euclid: O(N²) bit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operations</w:t>
      </w:r>
    </w:p>
    <w:p w14:paraId="3840A93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two chains of about 1.5 × 2048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multiplications</w:t>
      </w:r>
    </w:p>
    <w:p w14:paraId="77037CF5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shared chain of about 256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squarings</w:t>
      </w:r>
    </w:p>
    <w:p w14:paraId="723F03E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sz w:val="24"/>
          <w:szCs w:val="24"/>
        </w:rPr>
        <w:t>4. Evaluate the Impact of Randomness Quality on Signature Security</w:t>
      </w:r>
    </w:p>
    <w:p w14:paraId="4BA811DC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4.1 Why the nonce k is as secret as the private key</w:t>
      </w:r>
    </w:p>
    <w:p w14:paraId="64ED8258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From the signing equation s = k ¹(H + x·r) mod q, everything is public except k and x. If an attacker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learns k for even one signature, the private key follows immediately: x = (s·k − H(m)) · r ¹ mod q.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⁻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Therefore the secrecy of x depends on the secrecy and uniqueness of every k ever used. DSA is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unusual in this respect: the mathematics of the scheme can be perfect and the implementation still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totally insecure because of a poor random number generator.</w:t>
      </w:r>
    </w:p>
    <w:p w14:paraId="6F0211C4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4.2 Failure modes and experiments</w:t>
      </w:r>
    </w:p>
    <w:p w14:paraId="0841733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Weakness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How the attack works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Result observed in the experiment</w:t>
      </w:r>
    </w:p>
    <w:p w14:paraId="661D637B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Nonce reuse (same 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used for two messages)</w:t>
      </w:r>
    </w:p>
    <w:p w14:paraId="6B999AF0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 recovered: True; private key recovered: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True (instant).</w:t>
      </w:r>
    </w:p>
    <w:p w14:paraId="49F457F6">
      <w:pPr>
        <w:keepLines/>
        <w:spacing w:after="4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Both signatures share r. Subtracting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equations gives s1 − s2 = k ¹(H1 − H2),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⁻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 k = (H1 − H2)(s1 − s2) ¹ mod q; then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⁻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x follows from 4.1. Needs only two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public signatures.</w:t>
      </w:r>
    </w:p>
    <w:p w14:paraId="0307D4A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43AF94E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Weakness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How the attack works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Result observed in the experiment</w:t>
      </w:r>
    </w:p>
    <w:p w14:paraId="69FD481E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Low-entropy nonce (e.g.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weak or reseeded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PRNG, a small k-space)</w:t>
      </w:r>
    </w:p>
    <w:p w14:paraId="52C56C6E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20-bit nonce space: k found and private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key recovered after about 171 s in pure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Python. A 160-bit space is out of reach.</w:t>
      </w:r>
    </w:p>
    <w:p w14:paraId="73506B8E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attacker tries every possible k until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g^k mod p mod q equals r, then computes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x as in 4.1. Work doubles with every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extra bit of entropy.</w:t>
      </w:r>
    </w:p>
    <w:p w14:paraId="22D02443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Re-seeding with 42 reproduced identical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nonces: True.</w:t>
      </w:r>
    </w:p>
    <w:p w14:paraId="3674F67B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Predictable nonce (fixed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seed or recoverable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PRNG state)</w:t>
      </w:r>
    </w:p>
    <w:p w14:paraId="0842AF2C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seed (as in random.seed(42)) 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enough outputs are known, all nonces can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 regenerated, so the attack becomes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same as above with no search.</w:t>
      </w:r>
    </w:p>
    <w:p w14:paraId="1CEDAD7D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Biased nonce (a few bits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known or skewed across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many signatures)</w:t>
      </w:r>
    </w:p>
    <w:p w14:paraId="2977060D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run here; documented in the literature,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even a bias of a few bits across enough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signatures can reveal x.</w:t>
      </w:r>
    </w:p>
    <w:p w14:paraId="3C066F5C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signature leaks a linear equation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with a small unknown; many such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equations are combined and solved with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lattice reduction (the hidden number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problem).</w:t>
      </w:r>
    </w:p>
    <w:p w14:paraId="16892EEA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deterministic: same msg same sig: True | different msgs -&gt; different r (no nonce reuse):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True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deterministic sig verifies: True True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verify core: two pow() 7.606 ms | pure-Python Shamir 5.837 ms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500 signatures: online 1.83s | precomputed 1.3 ms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seeded random.* reproduces identical nonces: True</w:t>
      </w:r>
    </w:p>
    <w:p w14:paraId="24FCD974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4.3 Real-world evidence</w:t>
      </w:r>
    </w:p>
    <w:p w14:paraId="75135035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Sony PlayStation 3 (2010): the console signed firmware with ECDSA, the elliptic-curve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version of DSA, using the same constant k for every signature, allowing researchers to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recover the private signing key.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•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Android SecureRandom flaw (2013): a defect in the random number generator caused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repeated r values in ECDSA signatures of Bitcoin transactions, enabling attackers to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compute the private keys and steal funds.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Both incidents are exactly the nonce-reuse attack demonstrated above, which shows that the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weakness is practical and not merely theoretical.</w:t>
      </w:r>
    </w:p>
    <w:p w14:paraId="342A0610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4.4 Impact on the security properties of the scheme</w:t>
      </w:r>
    </w:p>
    <w:p w14:paraId="7F308AE6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Property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Effect of poor randomness</w:t>
      </w:r>
    </w:p>
    <w:p w14:paraId="0587BD9B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 attacker with x can sign anything as the victim, so any signature can be forged.</w:t>
      </w:r>
    </w:p>
    <w:p w14:paraId="591104D2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Forged signatures make altered documents verify as genuine.</w:t>
      </w:r>
    </w:p>
    <w:p w14:paraId="1029A3A7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Non-repudiation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Lost completely: the legitimate signer can plausibly claim the key was stolen,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verifier cannot distinguish a real signature from a forged one.</w:t>
      </w:r>
    </w:p>
    <w:p w14:paraId="7590CFCB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Past and future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 signatures ever made under that key become untrustworthy, and the key must be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revoked and replaced.</w:t>
      </w:r>
    </w:p>
    <w:p w14:paraId="0DA25EA5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4.5 Countermeasures implemented and recommended</w:t>
      </w:r>
    </w:p>
    <w:p w14:paraId="37FB48F2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Use an OS CSPRNG (secrets, os.urandom) with uniform sampling in [1, q−1]; never use the</w:t>
      </w:r>
    </w:p>
    <w:p w14:paraId="458A2C7B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random module for keys or nonces.</w:t>
      </w:r>
    </w:p>
    <w:p w14:paraId="24C632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2324EA18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Never reuse, log, print or transmit k; erase it after use.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Use deterministic nonces (RFC 6979). k is derived with HMAC from the private key and</w:t>
      </w:r>
    </w:p>
    <w:p w14:paraId="6611686B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message hash, so a faulty or duplicated system RNG cannot cause nonce reuse,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different messages always give different k. The implementation below was tested:</w:t>
      </w:r>
    </w:p>
    <w:p w14:paraId="5FDDB3CC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import hmac, hashlib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def det_nonce(x, msg, q):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"""Deterministic nonce (HMAC-DRBG style, as in RFC 6979):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same key + same message -&gt; same k; different message -&gt; different k."""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qlen = (q.bit_length() + 7) // 8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h1 = hashlib.sha256(msg).digest()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V, K = b"\x01" * 32, b"\x00" * 32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xb = x.to_bytes(qlen, "big")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K = hmac.new(K, V + b"\x00" + xb + h1, hashlib.sha256).digest(); V = hmac.new(K, V,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hashlib.sha256).digest()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K = hmac.new(K, V + b"\x01" + xb + h1, hashlib.sha256).digest(); V = hmac.new(K, V,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hashlib.sha256).digest()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while True: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V = hmac.new(K, V, hashlib.sha256).digest()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k = int.from_bytes(V, "big") &gt;&gt; (256 - q.bit_length())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if 1 &lt;= k &lt; q: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    return k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 xml:space="preserve">        K = hmac.new(K, V + b"\x00", hashlib.sha256).digest(); V = hmac.new(K, V,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hashlib.sha256).digest()</w:t>
      </w:r>
    </w:p>
    <w:p w14:paraId="630DD674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Test result: deterministic: same msg same sig: True | different msgs → different r (no nonce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reuse): True | deterministic sig verifies: True True. Signing the same message twice yields the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same signature, but two different messages cannot share a nonce.</w:t>
      </w:r>
    </w:p>
    <w:p w14:paraId="5B798A36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Keep the private key in an HSM or smart card, which contains a certified hardware random</w:t>
      </w:r>
    </w:p>
    <w:p w14:paraId="72991531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number generator.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2. Test the entropy source at start-up, and monitor signatures for repeated r values (a repeated r</w:t>
      </w:r>
    </w:p>
    <w:p w14:paraId="0168CD34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 proof of nonce reuse).</w:t>
      </w:r>
    </w:p>
    <w:p w14:paraId="2F3B613B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5. Summary and Conclusion</w:t>
      </w:r>
    </w:p>
    <w:p w14:paraId="0531A5A2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Aspect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Faulty program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Corrected and optimised program</w:t>
      </w:r>
    </w:p>
    <w:p w14:paraId="4122E798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Parameters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Random integers, never tested; g may be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</w:t>
      </w:r>
    </w:p>
    <w:p w14:paraId="455FC270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Miller–Rabin primes, q | p−1, g of order</w:t>
      </w:r>
      <w:r>
        <w:rPr>
          <w:rFonts w:hint="default" w:ascii="Times New Roman" w:hAnsi="Times New Roman" w:eastAsia="Consola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q, g &gt; 1</w:t>
      </w:r>
    </w:p>
    <w:p w14:paraId="0DD2BA84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Randomness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Mersenne Twister, seed 42; k may be 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 q</w:t>
      </w:r>
    </w:p>
    <w:p w14:paraId="0DF1191F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OS CSPRNG, uniform in [1, q−1], 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RFC 6979</w:t>
      </w:r>
    </w:p>
    <w:p w14:paraId="3022BE4C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Signature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 mod q, s uses k instead of k ¹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⁻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 = (g^k mod p) mod q, s = k ¹(H + xr)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⁻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 q</w:t>
      </w:r>
    </w:p>
    <w:p w14:paraId="075459C8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Inverse mod p, compares v with s, no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range check</w:t>
      </w:r>
    </w:p>
    <w:p w14:paraId="0C627EB9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Inverse mod q, compares v with r, range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checked</w:t>
      </w:r>
    </w:p>
    <w:p w14:paraId="586ED116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Hash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Salted built-in hash()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SHA-256</w:t>
      </w:r>
    </w:p>
    <w:p w14:paraId="514E8F76">
      <w:pPr>
        <w:keepLines/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0 / 20 valid signatures accepted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50 / 50 accepted; all tampering detected</w:t>
      </w:r>
    </w:p>
    <w:p w14:paraId="0D1034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418490A3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Aspect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Faulty program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Corrected and optimised program</w:t>
      </w:r>
    </w:p>
    <w:p w14:paraId="4BA95E3A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Speed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Long exponents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8× faster exponentiation; about 1,400×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less online signing time with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precomputation</w:t>
      </w:r>
    </w:p>
    <w:p w14:paraId="16651C3F">
      <w:pPr>
        <w:keepLines/>
        <w:spacing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Nine separate defects in parameter generation, random number generation, signature generation,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verification and hashing explained why all valid signatures were rejected. After the corrections, all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valid signatures verify and tampered messages, tampered signatures and out-of-range values are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rejected.  The  optimised  arithmetic  (short  exponents,  built-in  inverse,  precomputation  and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simultaneous  exponentiation)  makes  the  implementation  substantially  faster.  Finally,  the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experiments show that the quality of randomness is as important as the mathematics: with 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repeated or predictable nonce the private key is lost and with it authentication, integrity and non-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repudiation.  A  secure  DSA  implementation  must  therefore  combine  correct  algebra,  valid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parameters and a trustworthy source of nonces.</w:t>
      </w:r>
    </w:p>
    <w:bookmarkEnd w:id="0"/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44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40" w:lineRule="auto"/>
    </w:pPr>
    <w:rPr>
      <w:rFonts w:ascii="Times New Roman" w:hAnsi="Times New Roman" w:eastAsia="Times New Roman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4668</Words>
  <Characters>21294</Characters>
  <Lines>0</Lines>
  <Paragraphs>0</Paragraphs>
  <TotalTime>10</TotalTime>
  <ScaleCrop>false</ScaleCrop>
  <LinksUpToDate>false</LinksUpToDate>
  <CharactersWithSpaces>26650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</cp:lastModifiedBy>
  <dcterms:modified xsi:type="dcterms:W3CDTF">2026-10-15T14:08:06Z</dcterms:modified>
  <dc:subject>Converted from uploaded PDF to editable Word document</dc:subject>
  <dc:title>Assessment Tool 3 - DSA Debugging and Optimisation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eyJoZGlkIjoiYzQxNzI1ZGZjY2VhODE5YWFmZjUyMWQ2NjRlMGZiMjMiLCJ1c2VySWQiOiI1Njc2Nzk4MTA5MTYifQ==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C29443958A1B4EA58B8BC2C21E10F596_12</vt:lpwstr>
  </property>
</Properties>
</file>